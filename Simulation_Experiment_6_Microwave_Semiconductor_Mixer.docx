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Times New Roman" w:hAnsi="Times New Roman"/>
          <w:b/>
          <w:sz w:val="32"/>
        </w:rPr>
        <w:t>SIMULATION EXPERIMENT – 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Simulation-Based Investigation of Microwave Semiconductor Devices and</w:t>
        <w:br/>
        <w:t>Frequency-Conversion Characteristics of a Microwave Mixer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Course: ECA1304 – Microwave Engineering</w:t>
      </w:r>
    </w:p>
    <w:p>
      <w:r>
        <w:rPr>
          <w:rFonts w:ascii="Times New Roman" w:hAnsi="Times New Roman"/>
          <w:b w:val="0"/>
        </w:rPr>
      </w:r>
    </w:p>
    <w:p>
      <w:r>
        <w:rPr>
          <w:rFonts w:ascii="Times New Roman" w:hAnsi="Times New Roman"/>
          <w:b w:val="0"/>
        </w:rPr>
        <w:t>Name : Kishore R</w:t>
      </w:r>
    </w:p>
    <w:p>
      <w:r>
        <w:rPr>
          <w:rFonts w:ascii="Times New Roman" w:hAnsi="Times New Roman"/>
          <w:b w:val="0"/>
        </w:rPr>
        <w:t>Reg No : 192512008</w:t>
      </w:r>
    </w:p>
    <w:p>
      <w:r>
        <w:rPr>
          <w:rFonts w:ascii="Times New Roman" w:hAnsi="Times New Roman"/>
          <w:b w:val="0"/>
        </w:rPr>
      </w:r>
    </w:p>
    <w:p>
      <w:pPr>
        <w:pStyle w:val="2"/>
      </w:pPr>
      <w:r>
        <w:rPr>
          <w:rFonts w:ascii="Times New Roman" w:hAnsi="Times New Roman"/>
          <w:b w:val="0"/>
        </w:rPr>
        <w:t>Aim</w:t>
      </w:r>
    </w:p>
    <w:p>
      <w:r>
        <w:rPr>
          <w:rFonts w:ascii="Times New Roman" w:hAnsi="Times New Roman"/>
          <w:b w:val="0"/>
        </w:rPr>
        <w:t>To simulate the operating characteristics of microwave semiconductor devices, analyze their electrical and frequency-dependent behavior, investigate frequency conversion in a microwave mixer, and evaluate conversion performance under specified RF and LO power conditions.</w:t>
      </w:r>
    </w:p>
    <w:p>
      <w:pPr>
        <w:pStyle w:val="2"/>
      </w:pPr>
      <w:r>
        <w:rPr>
          <w:rFonts w:ascii="Times New Roman" w:hAnsi="Times New Roman"/>
          <w:b w:val="0"/>
        </w:rPr>
        <w:t>Software Used</w:t>
      </w:r>
    </w:p>
    <w:p>
      <w:r>
        <w:rPr>
          <w:rFonts w:ascii="Times New Roman" w:hAnsi="Times New Roman"/>
          <w:b w:val="0"/>
        </w:rPr>
        <w:t>MATLAB (for numerical modeling and plotting). The programs use illustrative analytical models for semiconductor and mixer behavior. ADS, LTspice, or Multisim may be used for circuit-level simulation; full device-accurate results require suitable device models and circuit parameters.</w:t>
      </w:r>
    </w:p>
    <w:p>
      <w:pPr>
        <w:pStyle w:val="2"/>
      </w:pPr>
      <w:r>
        <w:rPr>
          <w:rFonts w:ascii="Times New Roman" w:hAnsi="Times New Roman"/>
          <w:b w:val="0"/>
        </w:rPr>
        <w:t>Design Specifications</w:t>
      </w:r>
    </w:p>
    <w:tbl>
      <w:tblPr>
        <w:tblStyle w:val="35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b/>
                <w:sz w:val="20"/>
              </w:rPr>
              <w:t>Setting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b/>
                <w:sz w:val="20"/>
              </w:rPr>
              <w:t>Target / Expected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RF frequency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10 GHz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10 GHz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LO frequency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9.5 GHz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9.5 GHz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RF input power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−10 dBm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−10 dBm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LO power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+7 dBm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+7 dBm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IF load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50 Ω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50 Ω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Difference frequency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|fRF − fLO|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0.5 GHz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Sum frequency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fRF + fLO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19.5 GHz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Passive mixer conversion loss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Model dependent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Times New Roman" w:hAnsi="Times New Roman"/>
                <w:sz w:val="19"/>
              </w:rPr>
              <w:t>Approximately 6–10 dB</w:t>
            </w:r>
          </w:p>
        </w:tc>
      </w:tr>
    </w:tbl>
    <w:p>
      <w:pPr>
        <w:pStyle w:val="2"/>
      </w:pPr>
      <w:r>
        <w:rPr>
          <w:rFonts w:ascii="Times New Roman" w:hAnsi="Times New Roman"/>
          <w:b w:val="0"/>
        </w:rPr>
        <w:t>Objective 1: Schottky Diode I–V Characteristics</w:t>
      </w:r>
    </w:p>
    <w:p>
      <w:r>
        <w:rPr>
          <w:rFonts w:ascii="Times New Roman" w:hAnsi="Times New Roman"/>
          <w:b w:val="0"/>
        </w:rPr>
        <w:t>Aim: To develop a simulation model representing the nonlinear current-voltage characteristics of a microwave Schottky diode.</w:t>
      </w:r>
    </w:p>
    <w:p>
      <w:pPr>
        <w:pStyle w:val="3"/>
      </w:pPr>
      <w:r>
        <w:rPr>
          <w:rFonts w:ascii="Times New Roman" w:hAnsi="Times New Roman"/>
          <w:b w:val="0"/>
        </w:rPr>
        <w:t>MATLAB Program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% Objective 1: Schottky Diode I-V Characteristics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Is = 1e-12;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 = 1.05;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Vt = 0.026;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V = -0.2:0.001:0.5;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 = Is*(exp(V/(n*Vt))-1);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plot(V,I,'LineWidth',2);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xlabel('Voltage (V)');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ylabel('Current (A)');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title('Schottky Diode I-V Characteristics');</w:t>
      </w:r>
    </w:p>
    <w:p>
      <w:pPr>
        <w:pStyle w:val="3"/>
      </w:pPr>
      <w:r>
        <w:rPr>
          <w:rFonts w:ascii="Times New Roman" w:hAnsi="Times New Roman"/>
          <w:b w:val="0"/>
        </w:rPr>
        <w:t>Output / Observation</w:t>
      </w:r>
    </w:p>
    <w:p>
      <w:pPr>
        <w:spacing w:after="0"/>
      </w:pPr>
      <w:r>
        <w:rPr>
          <w:rFonts w:ascii="Courier New" w:hAnsi="Courier New"/>
          <w:sz w:val="18"/>
        </w:rPr>
        <w:t>The current is very small at low and negative voltages.</w:t>
      </w:r>
    </w:p>
    <w:p>
      <w:pPr>
        <w:spacing w:after="0"/>
      </w:pPr>
      <w:r>
        <w:rPr>
          <w:rFonts w:ascii="Courier New" w:hAnsi="Courier New"/>
          <w:sz w:val="18"/>
        </w:rPr>
        <w:t>Forward current increases rapidly as the applied voltage rises.</w:t>
      </w:r>
    </w:p>
    <w:p>
      <w:pPr>
        <w:spacing w:after="0"/>
      </w:pPr>
      <w:r>
        <w:rPr>
          <w:rFonts w:ascii="Courier New" w:hAnsi="Courier New"/>
          <w:sz w:val="18"/>
        </w:rPr>
        <w:t>The plotted curve represents the nonlinear diode I–V characteristic.</w:t>
      </w:r>
    </w:p>
    <w:p>
      <w:r>
        <w:rPr>
          <w:rFonts w:ascii="Times New Roman" w:hAnsi="Times New Roman"/>
          <w:b w:val="0"/>
        </w:rPr>
        <w:t>Result: The Schottky diode I–V characteristic was modeled and plotted. The curve shows the expected exponential rise in forward current for the selected illustrative parameters.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75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16.5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1: MATLAB plot of Schottky diode I–V characteristics.</w:t>
      </w:r>
    </w:p>
    <w:p>
      <w:pPr>
        <w:pStyle w:val="2"/>
      </w:pPr>
      <w:r>
        <w:rPr>
          <w:rFonts w:ascii="Times New Roman" w:hAnsi="Times New Roman"/>
          <w:b w:val="0"/>
        </w:rPr>
        <w:t>Objective 2: Frequency-Dependent Semiconductor Characteristics</w:t>
      </w:r>
    </w:p>
    <w:p>
      <w:r>
        <w:rPr>
          <w:rFonts w:ascii="Times New Roman" w:hAnsi="Times New Roman"/>
          <w:b w:val="0"/>
        </w:rPr>
        <w:t>Aim: To analyze the frequency-dependent response of a microwave semiconductor device using a simplified series-resistance and junction-capacitance model.</w:t>
      </w:r>
    </w:p>
    <w:p>
      <w:pPr>
        <w:pStyle w:val="3"/>
      </w:pPr>
      <w:r>
        <w:rPr>
          <w:rFonts w:ascii="Times New Roman" w:hAnsi="Times New Roman"/>
          <w:b w:val="0"/>
        </w:rPr>
        <w:t>MATLAB Program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% Objective 2: Schottky Diode Frequency Response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Rs = 5;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Cj = 0.2e-12;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 = logspace(6,11,1000);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H = 1 ./ sqrt(1 + (2*pi*f*Rs*Cj).^2);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semilogx(f/1e9,20*log10(H),'LineWidth',2);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xlabel('Frequency (GHz)');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ylabel('Magnitude (dB)');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title('Schottky Diode Frequency Response');</w:t>
      </w:r>
    </w:p>
    <w:p>
      <w:pPr>
        <w:pStyle w:val="3"/>
      </w:pPr>
      <w:r>
        <w:rPr>
          <w:rFonts w:ascii="Times New Roman" w:hAnsi="Times New Roman"/>
          <w:b w:val="0"/>
        </w:rPr>
        <w:t>Output / Observation</w:t>
      </w:r>
    </w:p>
    <w:p>
      <w:pPr>
        <w:spacing w:after="0"/>
      </w:pPr>
      <w:r>
        <w:rPr>
          <w:rFonts w:ascii="Courier New" w:hAnsi="Courier New"/>
          <w:sz w:val="18"/>
        </w:rPr>
        <w:t>The response remains close to 0 dB at lower frequencies.</w:t>
      </w:r>
    </w:p>
    <w:p>
      <w:pPr>
        <w:spacing w:after="0"/>
      </w:pPr>
      <w:r>
        <w:rPr>
          <w:rFonts w:ascii="Courier New" w:hAnsi="Courier New"/>
          <w:sz w:val="18"/>
        </w:rPr>
        <w:t>The response decreases as frequency increases.</w:t>
      </w:r>
    </w:p>
    <w:p>
      <w:pPr>
        <w:spacing w:after="0"/>
      </w:pPr>
      <w:r>
        <w:rPr>
          <w:rFonts w:ascii="Courier New" w:hAnsi="Courier New"/>
          <w:sz w:val="18"/>
        </w:rPr>
        <w:t>The trend illustrates the influence of series resistance and junction capacitance.</w:t>
      </w:r>
    </w:p>
    <w:p>
      <w:r>
        <w:rPr>
          <w:rFonts w:ascii="Times New Roman" w:hAnsi="Times New Roman"/>
          <w:b w:val="0"/>
        </w:rPr>
        <w:t>Result: The modeled frequency response was plotted on a logarithmic frequency axis. The simplified model demonstrates a gradual high-frequency roll-off.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75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16.5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2: MATLAB plot of the modeled Schottky diode frequency response.</w:t>
      </w:r>
    </w:p>
    <w:p>
      <w:pPr>
        <w:pStyle w:val="2"/>
      </w:pPr>
      <w:r>
        <w:rPr>
          <w:rFonts w:ascii="Times New Roman" w:hAnsi="Times New Roman"/>
          <w:b w:val="0"/>
        </w:rPr>
        <w:t>Objective 3: Microwave Mixer Frequency Conversion</w:t>
      </w:r>
    </w:p>
    <w:p>
      <w:r>
        <w:rPr>
          <w:rFonts w:ascii="Times New Roman" w:hAnsi="Times New Roman"/>
          <w:b w:val="0"/>
        </w:rPr>
        <w:t>Aim: To simulate the mixing of RF and LO signals and identify the difference- and sum-frequency components.</w:t>
      </w:r>
    </w:p>
    <w:p>
      <w:pPr>
        <w:pStyle w:val="3"/>
      </w:pPr>
      <w:r>
        <w:rPr>
          <w:rFonts w:ascii="Times New Roman" w:hAnsi="Times New Roman"/>
          <w:b w:val="0"/>
        </w:rPr>
        <w:t>MATLAB Program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% Objective 3: Microwave Mixer Frequency Conversion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fRF = 10e9;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fLO = 9.5e9;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Fs = 100e9;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t = 0:1/Fs:100e-9-1/Fs;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RF = cos(2*pi*fRF*t);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LO = cos(2*pi*fLO*t);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IF = RF .* LO;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N = length(IF);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Y = abs(fft(IF))/N;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 = (0:N-1)*(Fs/N);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plot(f(1:floor(N/2))/1e9, ...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2*Y(1:floor(N/2)),'LineWidth',1.5);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xlabel('Frequency (GHz)');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ylabel('Amplitude');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title('Microwave Mixer Output Spectrum');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xlim([0 25]);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fprintf('Difference frequency = %.2f GHz\\n',abs(fRF-fLO)/1e9);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fprintf('Sum frequency = %.2f GHz\\n',(fRF+fLO)/1e9);</w:t>
      </w:r>
    </w:p>
    <w:p>
      <w:pPr>
        <w:pStyle w:val="3"/>
      </w:pPr>
      <w:r>
        <w:rPr>
          <w:rFonts w:ascii="Times New Roman" w:hAnsi="Times New Roman"/>
          <w:b w:val="0"/>
        </w:rPr>
        <w:t>Output</w:t>
      </w:r>
    </w:p>
    <w:p>
      <w:pPr>
        <w:spacing w:after="0"/>
      </w:pPr>
      <w:r>
        <w:rPr>
          <w:rFonts w:ascii="Courier New" w:hAnsi="Courier New"/>
          <w:sz w:val="18"/>
        </w:rPr>
        <w:t>Difference frequency = 0.50 GHz</w:t>
      </w:r>
    </w:p>
    <w:p>
      <w:pPr>
        <w:spacing w:after="0"/>
      </w:pPr>
      <w:r>
        <w:rPr>
          <w:rFonts w:ascii="Courier New" w:hAnsi="Courier New"/>
          <w:sz w:val="18"/>
        </w:rPr>
        <w:t>Sum frequency = 19.50 GHz</w:t>
      </w:r>
    </w:p>
    <w:p>
      <w:r>
        <w:rPr>
          <w:rFonts w:ascii="Times New Roman" w:hAnsi="Times New Roman"/>
          <w:b w:val="0"/>
        </w:rPr>
        <w:t>Result: The product of the RF and LO signals produces the expected difference component at 0.5 GHz and sum component at 19.5 GHz. This is an idealized multiplication model; practical mixer output levels depend on the device and circuit.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931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16.52 (1)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3: MATLAB output spectrum showing the mixer conversion products.</w:t>
      </w:r>
    </w:p>
    <w:p>
      <w:pPr>
        <w:pStyle w:val="2"/>
      </w:pPr>
      <w:r>
        <w:rPr>
          <w:rFonts w:ascii="Times New Roman" w:hAnsi="Times New Roman"/>
          <w:b w:val="0"/>
        </w:rPr>
        <w:t>Objective 4: Conversion Loss and LO Power Dependence</w:t>
      </w:r>
    </w:p>
    <w:p>
      <w:r>
        <w:rPr>
          <w:rFonts w:ascii="Times New Roman" w:hAnsi="Times New Roman"/>
          <w:b w:val="0"/>
        </w:rPr>
        <w:t>Aim: To evaluate mixer conversion performance and examine the effect of LO power on the modeled IF output.</w:t>
      </w:r>
    </w:p>
    <w:p>
      <w:pPr>
        <w:pStyle w:val="3"/>
      </w:pPr>
      <w:r>
        <w:rPr>
          <w:rFonts w:ascii="Times New Roman" w:hAnsi="Times New Roman"/>
          <w:b w:val="0"/>
        </w:rPr>
        <w:t>MATLAB Program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% Objective 4: Conversion Loss and LO Power Dependence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clc; clear; close all;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PRF = -10;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PLO = -5:1:15;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% Illustrative conversion-loss model, minimum at +7 dBm LO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CL = 8 + 0.04*(PLO-7).^2;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PIF = PRF - CL;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plot(PLO,PIF,'o-','LineWidth',2);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grid on;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xlabel('LO Power (dBm)');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ylabel('IF Output Power (dBm)');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title('Mixer Conversion Performance');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k = find(PLO == 7);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fprintf('RF input power = %.2f dBm\\n',PRF);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fprintf('LO power = %.2f dBm\\n',PLO(k));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fprintf('Conversion loss = %.2f dB\\n',CL(k));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fprintf('IF output power = %.2f dBm\\n',PIF(k));</w:t>
      </w:r>
    </w:p>
    <w:p>
      <w:pPr>
        <w:pStyle w:val="3"/>
      </w:pPr>
      <w:r>
        <w:rPr>
          <w:rFonts w:ascii="Times New Roman" w:hAnsi="Times New Roman"/>
          <w:b w:val="0"/>
        </w:rPr>
        <w:t>Output</w:t>
      </w:r>
    </w:p>
    <w:p>
      <w:pPr>
        <w:spacing w:after="0"/>
      </w:pPr>
      <w:r>
        <w:rPr>
          <w:rFonts w:ascii="Courier New" w:hAnsi="Courier New"/>
          <w:sz w:val="18"/>
        </w:rPr>
        <w:t>RF input power = -10.00 dBm</w:t>
      </w:r>
    </w:p>
    <w:p>
      <w:pPr>
        <w:spacing w:after="0"/>
      </w:pPr>
      <w:r>
        <w:rPr>
          <w:rFonts w:ascii="Courier New" w:hAnsi="Courier New"/>
          <w:sz w:val="18"/>
        </w:rPr>
        <w:t>LO power = 7.00 dBm</w:t>
      </w:r>
    </w:p>
    <w:p>
      <w:pPr>
        <w:spacing w:after="0"/>
      </w:pPr>
      <w:r>
        <w:rPr>
          <w:rFonts w:ascii="Courier New" w:hAnsi="Courier New"/>
          <w:sz w:val="18"/>
        </w:rPr>
        <w:t>Conversion loss = 8.00 dB</w:t>
      </w:r>
    </w:p>
    <w:p>
      <w:pPr>
        <w:spacing w:after="0"/>
      </w:pPr>
      <w:r>
        <w:rPr>
          <w:rFonts w:ascii="Courier New" w:hAnsi="Courier New"/>
          <w:sz w:val="18"/>
        </w:rPr>
        <w:t>IF output power = -18.00 dBm</w:t>
      </w:r>
    </w:p>
    <w:p>
      <w:r>
        <w:rPr>
          <w:rFonts w:ascii="Times New Roman" w:hAnsi="Times New Roman"/>
          <w:b w:val="0"/>
        </w:rPr>
        <w:t>Result: In the illustrative model, the conversion loss at +7 dBm LO power is 8 dB, giving an IF output power of −18 dBm for a −10 dBm RF input. The curve is a chosen example, not a measured mixer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61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7 at 13.16.52 (2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6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4: MATLAB plot illustrating IF output power versus LO power.</w:t>
      </w:r>
    </w:p>
    <w:p>
      <w:pPr>
        <w:pStyle w:val="2"/>
      </w:pPr>
      <w:r>
        <w:rPr>
          <w:rFonts w:ascii="Times New Roman" w:hAnsi="Times New Roman"/>
          <w:b w:val="0"/>
        </w:rPr>
        <w:t>Overall Result</w:t>
      </w:r>
    </w:p>
    <w:p>
      <w:r>
        <w:rPr>
          <w:rFonts w:ascii="Times New Roman" w:hAnsi="Times New Roman"/>
          <w:b w:val="0"/>
        </w:rPr>
        <w:t>The four MATLAB objectives were completed: the Schottky diode I–V characteristic was plotted, a simplified frequency response was analyzed, the mixer difference and sum frequencies were identified, and an illustrative conversion-loss model was evaluated. For the specified 10 GHz RF and 9.5 GHz LO signals, the theoretical IF is 0.5 GHz and the sum-frequency component is 19.5 GHz.</w:t>
      </w:r>
    </w:p>
    <w:p>
      <w:r>
        <w:rPr>
          <w:rFonts w:ascii="Times New Roman" w:hAnsi="Times New Roman"/>
          <w:b w:val="0"/>
        </w:rPr>
        <w:t>The semiconductor and mixer curves are illustrative mathematical models. They are useful for demonstrating trends and calculations but do not replace device-level circuit simulation. To verify actual conversion loss, spurious products, and power dependence, use a suitable mixer/diode model in ADS, LTspice, or Multisim and record the simulated IF output power.</w:t>
      </w:r>
    </w:p>
    <w:p>
      <w:pPr>
        <w:pStyle w:val="2"/>
      </w:pPr>
      <w:r>
        <w:rPr>
          <w:rFonts w:ascii="Times New Roman" w:hAnsi="Times New Roman"/>
          <w:b w:val="0"/>
        </w:rPr>
        <w:t>Formulae Used</w:t>
      </w:r>
    </w:p>
    <w:p>
      <w:pPr>
        <w:pStyle w:val="23"/>
      </w:pPr>
      <w:r>
        <w:rPr>
          <w:rFonts w:ascii="Times New Roman" w:hAnsi="Times New Roman"/>
          <w:b w:val="0"/>
        </w:rPr>
        <w:t>Difference-frequency IF: fIF = |fRF − fLO|.</w:t>
      </w:r>
    </w:p>
    <w:p>
      <w:pPr>
        <w:pStyle w:val="23"/>
      </w:pPr>
      <w:r>
        <w:rPr>
          <w:rFonts w:ascii="Times New Roman" w:hAnsi="Times New Roman"/>
          <w:b w:val="0"/>
        </w:rPr>
        <w:t>Sum-frequency component: fsum = fRF + fLO.</w:t>
      </w:r>
    </w:p>
    <w:p>
      <w:pPr>
        <w:pStyle w:val="23"/>
      </w:pPr>
      <w:r>
        <w:rPr>
          <w:rFonts w:ascii="Times New Roman" w:hAnsi="Times New Roman"/>
          <w:b w:val="0"/>
        </w:rPr>
        <w:t>Conversion loss: CL = PRF,in − PIF,out, with both powers expressed in dBm.</w:t>
      </w:r>
    </w:p>
    <w:p>
      <w:pPr>
        <w:pStyle w:val="23"/>
      </w:pPr>
      <w:r>
        <w:rPr>
          <w:rFonts w:ascii="Times New Roman" w:hAnsi="Times New Roman"/>
          <w:b w:val="0"/>
        </w:rPr>
        <w:t>IF output power: PIF,out = PRF,in − CL.</w:t>
      </w:r>
    </w:p>
    <w:p>
      <w:pPr>
        <w:pStyle w:val="23"/>
      </w:pPr>
      <w:r>
        <w:rPr>
          <w:rFonts w:ascii="Times New Roman" w:hAnsi="Times New Roman"/>
          <w:b w:val="0"/>
        </w:rPr>
        <w:t>Percentage frequency deviation = |Practical − Theoretical| / |Theoretical| × 100%.</w:t>
      </w:r>
    </w:p>
    <w:p>
      <w:pPr>
        <w:pStyle w:val="23"/>
      </w:pPr>
      <w:r>
        <w:rPr>
          <w:rFonts w:ascii="Times New Roman" w:hAnsi="Times New Roman"/>
          <w:b w:val="0"/>
        </w:rPr>
        <w:t>Idealized diode equation: I = Is[exp(V/(nVt)) − 1].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1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Times New Roman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Times New Roman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Kishore R</dc:creator>
  <dc:description>generated by python-docx</dc:description>
  <cp:lastModifiedBy>Kishore Kishore</cp:lastModifiedBy>
  <dcterms:modified xsi:type="dcterms:W3CDTF">2026-10-13T13:39:47Z</dcterms:modified>
  <cp:revision>1</cp:revision>
  <dc:title>Simulation Experiment 6 – Microwave Semiconductor Devices and Mixer</dc:title>
  <dc:subject>ECA1304 Microwave Engineering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DC51C2EC68028A974BE7CD6AED1A407F_42</vt:lpwstr>
  </property>
</Properties>
</file>